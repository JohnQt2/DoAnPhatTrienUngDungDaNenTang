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0DA5F">
      <w:pPr>
        <w:pStyle w:val="38"/>
        <w:bidi w:val="0"/>
        <w:rPr>
          <w:rFonts w:hint="default"/>
        </w:rPr>
      </w:pPr>
      <w:r>
        <w:rPr>
          <w:rFonts w:hint="default"/>
        </w:rPr>
        <w:t>Use Case Specification - Hệ thống quản lý chi tiêu cá nhân</w:t>
      </w:r>
    </w:p>
    <w:p w14:paraId="4CA83863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BIỂU ĐỒ PHÂN RÃ CHỨC NĂNG</w:t>
      </w:r>
    </w:p>
    <w:p w14:paraId="4B950C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8BAEB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481320" cy="2023745"/>
            <wp:effectExtent l="0" t="0" r="5080" b="3175"/>
            <wp:docPr id="2" name="Picture 2" descr="TH1.drawi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1.drawi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3D58">
      <w:pPr>
        <w:pStyle w:val="2"/>
        <w:bidi w:val="0"/>
        <w:rPr>
          <w:rFonts w:hint="default"/>
        </w:rPr>
      </w:pPr>
      <w:r>
        <w:rPr>
          <w:rFonts w:hint="default"/>
        </w:rPr>
        <w:t>UC01 – Đăng ký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B7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09300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</w:tcPr>
          <w:p w14:paraId="13A076C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UC01</w:t>
            </w:r>
          </w:p>
        </w:tc>
      </w:tr>
      <w:tr w14:paraId="2DA4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0AC7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</w:tcPr>
          <w:p w14:paraId="6B7E839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Đăng ký</w:t>
            </w:r>
          </w:p>
        </w:tc>
      </w:tr>
      <w:tr w14:paraId="61CD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4323E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2C090F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1A3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94CB9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</w:tcPr>
          <w:p w14:paraId="7E5E1EC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tài khoản</w:t>
            </w:r>
          </w:p>
        </w:tc>
      </w:tr>
      <w:tr w14:paraId="5DE3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604A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3EDE471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ED3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BBC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4AE7CE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0A95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4B1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0C10C5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4404799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"Đăng ký".</w:t>
            </w:r>
          </w:p>
          <w:p w14:paraId="5A7B8E3D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Nhập thông tin (Tên, Email, Mật khẩu).</w:t>
            </w:r>
          </w:p>
          <w:p w14:paraId="34D5A1F5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kiểm tra tính hợp lệ.</w:t>
            </w:r>
          </w:p>
          <w:p w14:paraId="002EBA1B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 Hệ thống tạo tài khoản và thông báo thành công.</w:t>
            </w:r>
          </w:p>
        </w:tc>
      </w:tr>
      <w:tr w14:paraId="642E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D716E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</w:tcPr>
          <w:p w14:paraId="1F1095A5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 Email đã tồn tại: Hệ thống yêu cầu dùng email khác.</w:t>
            </w:r>
          </w:p>
          <w:p w14:paraId="7B9ECE7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 Mật khẩu không đủ mạnh: Hệ thống yêu cầu nhập lại.</w:t>
            </w:r>
          </w:p>
        </w:tc>
      </w:tr>
    </w:tbl>
    <w:p w14:paraId="0035B7AD">
      <w:pPr>
        <w:pStyle w:val="2"/>
        <w:bidi w:val="0"/>
        <w:rPr>
          <w:rFonts w:hint="default"/>
        </w:rPr>
      </w:pPr>
      <w:r>
        <w:rPr>
          <w:rFonts w:hint="default"/>
        </w:rPr>
        <w:t>UC02 – Đăng nhập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13EEA0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680E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5773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UC02</w:t>
            </w:r>
          </w:p>
        </w:tc>
      </w:tr>
      <w:tr w14:paraId="4D590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3FBC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3B88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14:paraId="6EA00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BEF4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298E1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612C3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209B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3B9E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Truy cập hệ thống</w:t>
            </w:r>
          </w:p>
        </w:tc>
      </w:tr>
      <w:tr w14:paraId="29444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5681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CB56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09C2C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52AD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81F45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5655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B9DD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685B85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1E0E2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nhập Email và Mật khẩu.</w:t>
            </w:r>
          </w:p>
          <w:p w14:paraId="1B6C2E97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ống xác thực thông tin.</w:t>
            </w:r>
          </w:p>
          <w:p w14:paraId="5964A406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chuyển hướng vào màn hình chính.</w:t>
            </w:r>
          </w:p>
        </w:tc>
      </w:tr>
      <w:tr w14:paraId="632F7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F6B54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B9B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Sai thông tin: Hệ thống báo lỗi "Email hoặc mật khẩu không đúng".</w:t>
            </w:r>
          </w:p>
        </w:tc>
      </w:tr>
    </w:tbl>
    <w:p w14:paraId="1BC0E276">
      <w:pPr>
        <w:pStyle w:val="2"/>
        <w:bidi w:val="0"/>
        <w:rPr>
          <w:rFonts w:hint="default"/>
        </w:rPr>
      </w:pPr>
      <w:r>
        <w:rPr>
          <w:rFonts w:hint="default"/>
        </w:rPr>
        <w:t>UC03 – Quên mật khẩu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9218FE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463B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E5C0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UC03</w:t>
            </w:r>
          </w:p>
        </w:tc>
      </w:tr>
      <w:tr w14:paraId="1ED8C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71AE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B3F9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Quên mật khẩu</w:t>
            </w:r>
          </w:p>
        </w:tc>
      </w:tr>
      <w:tr w14:paraId="66931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2999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3DD8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3B844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C0FD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0BB0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Khôi phục mật khẩu</w:t>
            </w:r>
          </w:p>
        </w:tc>
      </w:tr>
      <w:tr w14:paraId="2DD7C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9010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59EA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3046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6449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5A3CC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741E3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DE2A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6E6A13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979F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"Quên mật khẩu".</w:t>
            </w:r>
          </w:p>
          <w:p w14:paraId="37C9BF41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Nhập Email đăng ký.</w:t>
            </w:r>
          </w:p>
          <w:p w14:paraId="69E3BE91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gửi mã xác thực/liên kết đặt lại.</w:t>
            </w:r>
          </w:p>
          <w:p w14:paraId="016E0858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 Người dùng đặt mật khẩu mới.</w:t>
            </w:r>
          </w:p>
        </w:tc>
      </w:tr>
      <w:tr w14:paraId="49A69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E3295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3EE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Email không có trong hệ thống: Báo lỗi không tìm thấy người dùng.</w:t>
            </w:r>
          </w:p>
        </w:tc>
      </w:tr>
    </w:tbl>
    <w:p w14:paraId="565C5301">
      <w:pPr>
        <w:pStyle w:val="2"/>
        <w:bidi w:val="0"/>
        <w:rPr>
          <w:rFonts w:hint="default"/>
        </w:rPr>
      </w:pPr>
      <w:r>
        <w:rPr>
          <w:rFonts w:hint="default"/>
        </w:rPr>
        <w:t>UC04 – Tạo ví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79502B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6B2B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A22C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UC04</w:t>
            </w:r>
          </w:p>
        </w:tc>
      </w:tr>
      <w:tr w14:paraId="37C8B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BBB8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F02D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ví</w:t>
            </w:r>
          </w:p>
        </w:tc>
      </w:tr>
      <w:tr w14:paraId="2DD40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6C28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DDD0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7B6A4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EBA0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D989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ví mới</w:t>
            </w:r>
          </w:p>
        </w:tc>
      </w:tr>
      <w:tr w14:paraId="068B3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F9B8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844F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419DC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F375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08DC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39F03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7F13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373692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063F6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"Thêm ví mới".</w:t>
            </w:r>
          </w:p>
          <w:p w14:paraId="68657531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Nhập tên ví, loại tiền, số dư ban đầu.</w:t>
            </w:r>
          </w:p>
          <w:p w14:paraId="1EBB29A6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lưu và hiển thị ví trong danh sách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14:paraId="4C0FA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9A923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BC6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Bỏ trống tên ví: Hệ thống yêu cầu nhập đầy đủ thông tin.</w:t>
            </w:r>
          </w:p>
        </w:tc>
      </w:tr>
    </w:tbl>
    <w:p w14:paraId="65E1E89C">
      <w:pPr>
        <w:pStyle w:val="2"/>
        <w:bidi w:val="0"/>
        <w:rPr>
          <w:rFonts w:hint="default"/>
        </w:rPr>
      </w:pPr>
      <w:r>
        <w:rPr>
          <w:rFonts w:hint="default"/>
        </w:rPr>
        <w:t>UC05 – Cập nhật ví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8C65F6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A403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3EBE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UC05</w:t>
            </w:r>
          </w:p>
        </w:tc>
      </w:tr>
      <w:tr w14:paraId="24118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0597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90DC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ví</w:t>
            </w:r>
          </w:p>
        </w:tc>
      </w:tr>
      <w:tr w14:paraId="30D64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CF31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383C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3F223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6F58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A886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Sửa ví</w:t>
            </w:r>
          </w:p>
        </w:tc>
      </w:tr>
      <w:tr w14:paraId="18D88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B34E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CB51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01E5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7E4B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C57B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4509D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54FF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2573CB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261A2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ví cần sửa.</w:t>
            </w:r>
          </w:p>
          <w:p w14:paraId="36962355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Thay đổi thông tin (Tên, màu sắc...).</w:t>
            </w:r>
          </w:p>
          <w:p w14:paraId="07E85E08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cập nhật dữ liệu.</w:t>
            </w:r>
          </w:p>
        </w:tc>
      </w:tr>
      <w:tr w14:paraId="5F36D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B438D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186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Người dùng hủy bỏ: Hệ thống giữ nguyên dữ liệu cũ.</w:t>
            </w:r>
          </w:p>
        </w:tc>
      </w:tr>
    </w:tbl>
    <w:p w14:paraId="19BB5C61">
      <w:pPr>
        <w:pStyle w:val="2"/>
        <w:bidi w:val="0"/>
        <w:rPr>
          <w:rFonts w:hint="default"/>
        </w:rPr>
      </w:pPr>
      <w:r>
        <w:rPr>
          <w:rFonts w:hint="default"/>
        </w:rPr>
        <w:t>UC06 – Xóa ví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0D4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0B505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668C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UC06</w:t>
            </w:r>
          </w:p>
        </w:tc>
      </w:tr>
      <w:tr w14:paraId="2FDD7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3D5F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6FEE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ví</w:t>
            </w:r>
          </w:p>
        </w:tc>
      </w:tr>
      <w:tr w14:paraId="791B0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5D4C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E742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783B7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E57DE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EFA1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ví</w:t>
            </w:r>
          </w:p>
        </w:tc>
      </w:tr>
      <w:tr w14:paraId="7BC6A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6064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C25EB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4DC3C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96B4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0C0D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2F3FE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9B2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1B4885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08D7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ví cần xóa.</w:t>
            </w:r>
          </w:p>
          <w:p w14:paraId="6576387C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Xác nhận xóa.</w:t>
            </w:r>
          </w:p>
          <w:p w14:paraId="5F174C68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xóa ví và các giao dịch liên quan (nếu có).</w:t>
            </w:r>
          </w:p>
        </w:tc>
      </w:tr>
      <w:tr w14:paraId="0C29D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F316E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C3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3F00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- Ví có ràng buộc dữ liệu quan trọng: Cảnh báo trước khi xóa.</w:t>
            </w:r>
          </w:p>
          <w:p w14:paraId="0EB88D3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1BE50755">
      <w:pPr>
        <w:pStyle w:val="2"/>
        <w:bidi w:val="0"/>
        <w:rPr>
          <w:rFonts w:hint="default"/>
        </w:rPr>
      </w:pPr>
      <w:r>
        <w:rPr>
          <w:rFonts w:hint="default"/>
        </w:rPr>
        <w:t>UC07 – Xem số dư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42E188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0DC4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2520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UC07</w:t>
            </w:r>
          </w:p>
        </w:tc>
      </w:tr>
      <w:tr w14:paraId="75DF1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174D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81301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Xem số dư</w:t>
            </w:r>
          </w:p>
        </w:tc>
      </w:tr>
      <w:tr w14:paraId="0E5DE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73C46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85AA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6C273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E9FC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4434D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Xem tiền</w:t>
            </w:r>
          </w:p>
        </w:tc>
      </w:tr>
      <w:tr w14:paraId="239DF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C137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D628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598AD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3A8D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9805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502E2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C584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5B68A0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044E9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Truy cập màn hình "Ví".</w:t>
            </w:r>
          </w:p>
          <w:p w14:paraId="0D88F44E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truy xuất dữ liệu từ DB.</w:t>
            </w:r>
          </w:p>
          <w:p w14:paraId="5B0150A8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3. Hiển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hị tổng số dư và số dư từng ví.</w:t>
            </w:r>
          </w:p>
        </w:tc>
      </w:tr>
      <w:tr w14:paraId="0D7DB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CB768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3D7C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Lỗi kết nối: Hiển thị dữ liệu lưu đệm (cache) gần nhất.</w:t>
            </w:r>
          </w:p>
        </w:tc>
      </w:tr>
    </w:tbl>
    <w:p w14:paraId="0992D86A">
      <w:pPr>
        <w:pStyle w:val="2"/>
        <w:bidi w:val="0"/>
        <w:rPr>
          <w:rFonts w:hint="default"/>
        </w:rPr>
      </w:pPr>
      <w:r>
        <w:rPr>
          <w:rFonts w:hint="default"/>
        </w:rPr>
        <w:t>UC08 – Chuyển tiền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0239EA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AE38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5165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UC08</w:t>
            </w:r>
          </w:p>
        </w:tc>
      </w:tr>
      <w:tr w14:paraId="65FC5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3D31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2455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Chuyển tiền</w:t>
            </w:r>
          </w:p>
        </w:tc>
      </w:tr>
      <w:tr w14:paraId="08CBC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ED39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E984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7F435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78DD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A59A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Chuyển giữa ví</w:t>
            </w:r>
          </w:p>
        </w:tc>
      </w:tr>
      <w:tr w14:paraId="2C656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F7D9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A6A0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30674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F72D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CF05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4E469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289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45A665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2618C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ví nguồn và ví đích.</w:t>
            </w:r>
          </w:p>
          <w:p w14:paraId="1F844621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Nhập số tiền cần chuyển.</w:t>
            </w:r>
          </w:p>
          <w:p w14:paraId="3E33939C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trừ tiền ví nguồn, cộng tiền ví đích.</w:t>
            </w:r>
          </w:p>
        </w:tc>
      </w:tr>
      <w:tr w14:paraId="44568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76B8E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2B22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Số dư ví nguồn không đủ: Hệ thống báo lỗi không thể chuyển.</w:t>
            </w:r>
          </w:p>
        </w:tc>
      </w:tr>
    </w:tbl>
    <w:p w14:paraId="31417475">
      <w:pPr>
        <w:pStyle w:val="2"/>
        <w:bidi w:val="0"/>
        <w:spacing w:line="240" w:lineRule="auto"/>
        <w:rPr>
          <w:rFonts w:hint="default"/>
        </w:rPr>
      </w:pPr>
      <w:r>
        <w:rPr>
          <w:rFonts w:hint="default"/>
        </w:rPr>
        <w:t>UC09 – Tạo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D992FF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94C1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862D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UC09</w:t>
            </w:r>
          </w:p>
        </w:tc>
      </w:tr>
      <w:tr w14:paraId="2D7CC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D093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9302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ngân sách</w:t>
            </w:r>
          </w:p>
        </w:tc>
      </w:tr>
      <w:tr w14:paraId="28EED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3B72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8E2B9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51F96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AF9D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7DB9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budget</w:t>
            </w:r>
          </w:p>
        </w:tc>
      </w:tr>
      <w:tr w14:paraId="644AC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B745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BAB06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4AF42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CA43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CECB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5B3DB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C85F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63AD19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1CD18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"Tạo ngân sách".</w:t>
            </w:r>
          </w:p>
          <w:p w14:paraId="67B5EAD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Chọn danh mục, số tiền giới hạn, thời gian.</w:t>
            </w:r>
          </w:p>
          <w:p w14:paraId="66EAC5C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lưu ngân sách.</w:t>
            </w:r>
          </w:p>
        </w:tc>
      </w:tr>
      <w:tr w14:paraId="7D7BF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13B90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C849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Ngân sách cho danh mục này đã tồn tại: Yêu cầu cập nhật thay vì tạo mới.</w:t>
            </w:r>
          </w:p>
        </w:tc>
      </w:tr>
    </w:tbl>
    <w:p w14:paraId="72FA7151">
      <w:pPr>
        <w:pStyle w:val="2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/>
        </w:rPr>
        <w:t>UC10 – Cập nhật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A1E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8835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1FF0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UC10</w:t>
            </w:r>
          </w:p>
        </w:tc>
      </w:tr>
      <w:tr w14:paraId="09367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2A77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F582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ngân sách</w:t>
            </w:r>
          </w:p>
        </w:tc>
      </w:tr>
      <w:tr w14:paraId="6FF6B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58C7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D8BC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3D0B6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538E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3237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Sửa budget</w:t>
            </w:r>
          </w:p>
        </w:tc>
      </w:tr>
      <w:tr w14:paraId="29FC5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BB39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F87F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062AA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9128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85DB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76B4A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C71B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4DCCA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01994A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1. Chọn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ngân sách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cần sửa.</w:t>
            </w:r>
          </w:p>
          <w:p w14:paraId="3537EE1D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Thay đổi thông tin (Tên, màu sắc...).</w:t>
            </w:r>
          </w:p>
          <w:p w14:paraId="6504FBCC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cập nhật dữ liệu.</w:t>
            </w:r>
          </w:p>
          <w:p w14:paraId="42AF933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738B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165A5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6714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Người dùng hủy bỏ: Hệ thống giữ nguyên dữ liệu cũ.</w:t>
            </w:r>
          </w:p>
        </w:tc>
      </w:tr>
    </w:tbl>
    <w:p w14:paraId="252CC3F3">
      <w:pPr>
        <w:pStyle w:val="2"/>
        <w:bidi w:val="0"/>
        <w:rPr>
          <w:rFonts w:hint="default"/>
        </w:rPr>
      </w:pPr>
      <w:r>
        <w:rPr>
          <w:rFonts w:hint="default"/>
        </w:rPr>
        <w:t>UC11 – Xóa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E29A28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CB58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E9DB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UC11</w:t>
            </w:r>
          </w:p>
        </w:tc>
      </w:tr>
      <w:tr w14:paraId="408A3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DC2C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4776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ngân sách</w:t>
            </w:r>
          </w:p>
        </w:tc>
      </w:tr>
      <w:tr w14:paraId="2C475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B9FB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7879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53120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A007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F6CD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budget</w:t>
            </w:r>
          </w:p>
        </w:tc>
      </w:tr>
      <w:tr w14:paraId="01CA1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93C9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9BAC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663EF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9B47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D624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7EF8C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4FFFB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6A634B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85A390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1. Chọn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ngân sách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cần xóa.</w:t>
            </w:r>
          </w:p>
          <w:p w14:paraId="70DB0135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Xác nhận xóa.</w:t>
            </w:r>
          </w:p>
          <w:p w14:paraId="01D4525E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xóa ví và các giao dịch liên quan (nếu có).</w:t>
            </w:r>
          </w:p>
        </w:tc>
      </w:tr>
      <w:tr w14:paraId="7131B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C6A921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606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1EFB9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- Ví có ràng buộc dữ liệu quan trọng: Cảnh báo trước khi xóa.</w:t>
            </w:r>
          </w:p>
          <w:p w14:paraId="111DB6A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52C6787D">
      <w:pPr>
        <w:pStyle w:val="2"/>
        <w:bidi w:val="0"/>
        <w:rPr>
          <w:rFonts w:hint="default"/>
        </w:rPr>
      </w:pPr>
      <w:r>
        <w:rPr>
          <w:rFonts w:hint="default"/>
        </w:rPr>
        <w:t>UC12 – Theo dõi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810D56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BB1F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DA87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UC12</w:t>
            </w:r>
          </w:p>
        </w:tc>
      </w:tr>
      <w:tr w14:paraId="2A451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F947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3D42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Theo dõi ngân sách</w:t>
            </w:r>
          </w:p>
        </w:tc>
      </w:tr>
      <w:tr w14:paraId="02B55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BC81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4D03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75EE4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5B02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6109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Theo dõi</w:t>
            </w:r>
          </w:p>
        </w:tc>
      </w:tr>
      <w:tr w14:paraId="0AA94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3989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DD42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0B88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BBB84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A111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687A0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F116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33585F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511B3C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Vào mục "Ngân sách".</w:t>
            </w:r>
          </w:p>
          <w:p w14:paraId="0ED32856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tính toán % đã chi dùng.</w:t>
            </w:r>
          </w:p>
          <w:p w14:paraId="0BF3E39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Hiển thị thanh tiến độ.</w:t>
            </w:r>
          </w:p>
        </w:tc>
      </w:tr>
      <w:tr w14:paraId="2DE5A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9F55B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F975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Chưa có chi tiêu: Hiển thị mức 0%.</w:t>
            </w:r>
          </w:p>
        </w:tc>
      </w:tr>
    </w:tbl>
    <w:p w14:paraId="4030CEDA">
      <w:pPr>
        <w:pStyle w:val="2"/>
        <w:bidi w:val="0"/>
        <w:rPr>
          <w:rFonts w:hint="default"/>
        </w:rPr>
      </w:pPr>
      <w:r>
        <w:rPr>
          <w:rFonts w:hint="default"/>
        </w:rPr>
        <w:t>UC13 – Cảnh báo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018180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BF50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13A40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UC13</w:t>
            </w:r>
          </w:p>
        </w:tc>
      </w:tr>
      <w:tr w14:paraId="49595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3C81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0082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Cảnh báo ngân sách</w:t>
            </w:r>
          </w:p>
        </w:tc>
      </w:tr>
      <w:tr w14:paraId="0E37B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4E36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088B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69C2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B2F1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038A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Cảnh báo</w:t>
            </w:r>
          </w:p>
        </w:tc>
      </w:tr>
      <w:tr w14:paraId="69CE2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2134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4044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B2A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2488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593D3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212EB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FEC9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6A6E0B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E3C9D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Hệ thống kiểm tra chi tiêu thực tế so với giới hạn.</w:t>
            </w:r>
          </w:p>
          <w:p w14:paraId="4C4CC843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Nếu đạt ngưỡng (80-100%), gửi thông báo Push.</w:t>
            </w:r>
          </w:p>
        </w:tc>
      </w:tr>
      <w:tr w14:paraId="0C984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B3810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7850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Người dùng tắt thông báo: Chỉ hiển thị cảnh báo đỏ trong ứng dụng.</w:t>
            </w:r>
          </w:p>
        </w:tc>
      </w:tr>
    </w:tbl>
    <w:p w14:paraId="2A409C63">
      <w:pPr>
        <w:pStyle w:val="2"/>
        <w:bidi w:val="0"/>
        <w:rPr>
          <w:rFonts w:hint="default"/>
        </w:rPr>
      </w:pPr>
      <w:r>
        <w:rPr>
          <w:rFonts w:hint="default"/>
        </w:rPr>
        <w:t>UC14 – Thêm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FBE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2284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375D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UC14</w:t>
            </w:r>
          </w:p>
        </w:tc>
      </w:tr>
      <w:tr w14:paraId="1B8EA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BC5FB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E3A2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Thêm giao dịch</w:t>
            </w:r>
          </w:p>
        </w:tc>
      </w:tr>
      <w:tr w14:paraId="33E67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2ACA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B181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7CDEC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6415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E867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Thêm giao dịch</w:t>
            </w:r>
          </w:p>
        </w:tc>
      </w:tr>
      <w:tr w14:paraId="7C61D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CBB2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22FE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12041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C0F8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9912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0969D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26B1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10A29D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53B52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Nhập số tiền, chọn danh mục (Ăn uống, di chuyển...).</w:t>
            </w:r>
          </w:p>
          <w:p w14:paraId="0CBE39CA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Chọn v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í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sử dụng.</w:t>
            </w:r>
          </w:p>
          <w:p w14:paraId="2D5683F1">
            <w:pPr>
              <w:pStyle w:val="3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cập nhật số dư ví và lưu giao dịch.</w:t>
            </w:r>
          </w:p>
        </w:tc>
      </w:tr>
      <w:tr w14:paraId="6FAB5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C05C0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9B1B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Nhập số tiền âm hoặc bằng 0: Hệ thống báo lỗi.</w:t>
            </w:r>
          </w:p>
        </w:tc>
      </w:tr>
    </w:tbl>
    <w:p w14:paraId="4757C93E">
      <w:pPr>
        <w:pStyle w:val="2"/>
        <w:bidi w:val="0"/>
        <w:rPr>
          <w:rFonts w:hint="default"/>
        </w:rPr>
      </w:pPr>
      <w:r>
        <w:rPr>
          <w:rFonts w:hint="default"/>
        </w:rPr>
        <w:t>UC15 – Sửa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3BE386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713D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E0D8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UC15</w:t>
            </w:r>
          </w:p>
        </w:tc>
      </w:tr>
      <w:tr w14:paraId="77698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000B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07A3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Sửa giao dịch</w:t>
            </w:r>
          </w:p>
        </w:tc>
      </w:tr>
      <w:tr w14:paraId="61262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4329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6CDA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2FB32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E879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29E0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Sửa giao dịch</w:t>
            </w:r>
          </w:p>
        </w:tc>
      </w:tr>
      <w:tr w14:paraId="0C400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C8DD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E8C4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114B5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225A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D30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3443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F40D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1180CE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9ABDA4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giao dịch trong danh sách.</w:t>
            </w:r>
          </w:p>
          <w:p w14:paraId="2376A2E8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Chỉnh sửa thông tin: số tiền, ngày tháng, hoặc danh mục.</w:t>
            </w:r>
          </w:p>
          <w:p w14:paraId="6125897B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cập nhật lại số dư ví tương ứng.</w:t>
            </w:r>
          </w:p>
        </w:tc>
      </w:tr>
      <w:tr w14:paraId="407ED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2E256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C6C6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Số tiền mới làm ví bị âm: Hệ thống hiển thị cảnh báo nhưng vẫn cho phép lưu.</w:t>
            </w:r>
          </w:p>
        </w:tc>
      </w:tr>
    </w:tbl>
    <w:p w14:paraId="4DF4B57A">
      <w:pPr>
        <w:pStyle w:val="2"/>
        <w:bidi w:val="0"/>
        <w:rPr>
          <w:rFonts w:hint="default"/>
        </w:rPr>
      </w:pPr>
      <w:r>
        <w:rPr>
          <w:rFonts w:hint="default"/>
        </w:rPr>
        <w:t>UC16 – Xóa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5BDCDB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FD2CB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79BC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UC16</w:t>
            </w:r>
          </w:p>
        </w:tc>
      </w:tr>
      <w:tr w14:paraId="65B5A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E07C8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C920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giao dịch</w:t>
            </w:r>
          </w:p>
        </w:tc>
      </w:tr>
      <w:tr w14:paraId="7DEE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FFC87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86BC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5119C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C342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5C97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giao dịch</w:t>
            </w:r>
          </w:p>
        </w:tc>
      </w:tr>
      <w:tr w14:paraId="65142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CE14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C5C9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4EE9D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89DB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59B7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3C872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53F3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1AF0E5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B91E7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giao dịch cần xóa.</w:t>
            </w:r>
          </w:p>
          <w:p w14:paraId="0ABA40F1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Xác nhận xóa.</w:t>
            </w:r>
          </w:p>
          <w:p w14:paraId="4F6B4C50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xóa giao dịch và hoàn trả/khấu trừ lại số dư ví.</w:t>
            </w:r>
          </w:p>
        </w:tc>
      </w:tr>
      <w:tr w14:paraId="2125B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8B4E5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A7D0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Hủy xác nhận: Quay lại màn hình danh sách giao dịch.</w:t>
            </w:r>
          </w:p>
        </w:tc>
      </w:tr>
    </w:tbl>
    <w:p w14:paraId="0893340A">
      <w:pPr>
        <w:pStyle w:val="2"/>
        <w:bidi w:val="0"/>
        <w:rPr>
          <w:rFonts w:hint="default"/>
        </w:rPr>
      </w:pPr>
      <w:r>
        <w:rPr>
          <w:rFonts w:hint="default"/>
        </w:rPr>
        <w:t>UC17 – Xem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1E6B88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A49C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9001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UC17</w:t>
            </w:r>
          </w:p>
        </w:tc>
      </w:tr>
      <w:tr w14:paraId="0D2D4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D17F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B104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Xem giao dịch</w:t>
            </w:r>
          </w:p>
        </w:tc>
      </w:tr>
      <w:tr w14:paraId="1059C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C985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763F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1C9C9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0D47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D31B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sách</w:t>
            </w:r>
          </w:p>
        </w:tc>
      </w:tr>
      <w:tr w14:paraId="03EDA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D407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E664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31070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9BEC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501D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27DE6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A1F6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4B5206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8C8D94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Vào mục "Lịch sử".</w:t>
            </w:r>
          </w:p>
          <w:p w14:paraId="454D92A5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hiển thị giao dịch theo thời gian.</w:t>
            </w:r>
          </w:p>
          <w:p w14:paraId="35CB1664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Người dùng có thể lọc theo ví/loại.</w:t>
            </w:r>
          </w:p>
        </w:tc>
      </w:tr>
      <w:tr w14:paraId="14CC5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95B64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39A8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Không có dữ liệu: Hiển thị "Bạn chưa có giao dịch nào".</w:t>
            </w:r>
          </w:p>
        </w:tc>
      </w:tr>
    </w:tbl>
    <w:p w14:paraId="2C2A3887">
      <w:pPr>
        <w:pStyle w:val="2"/>
        <w:bidi w:val="0"/>
        <w:rPr>
          <w:rFonts w:hint="default"/>
        </w:rPr>
      </w:pPr>
      <w:r>
        <w:rPr>
          <w:rFonts w:hint="default"/>
        </w:rPr>
        <w:t>UC18 – Phân loại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07E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D6CF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192C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UC18</w:t>
            </w:r>
          </w:p>
        </w:tc>
      </w:tr>
      <w:tr w14:paraId="21390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32D3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7ADC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loại</w:t>
            </w:r>
          </w:p>
        </w:tc>
      </w:tr>
      <w:tr w14:paraId="716D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C597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2095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5A319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86C9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2044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loại</w:t>
            </w:r>
          </w:p>
        </w:tc>
      </w:tr>
      <w:tr w14:paraId="6118B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8329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E76D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5EAD0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0FDD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9B22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6F8F3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9148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5ED61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83CFA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ư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ời dùng chọn quản lý "Danh mục".</w:t>
            </w:r>
          </w:p>
          <w:p w14:paraId="39C418EA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Thêm/Sửa các nhóm chi tiêu (Icon, tên).</w:t>
            </w:r>
          </w:p>
          <w:p w14:paraId="4AA9AD68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áp dụng cho các giao dịch sau này.</w:t>
            </w:r>
          </w:p>
        </w:tc>
      </w:tr>
      <w:tr w14:paraId="4629A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2D3AE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3480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Xóa danh mục đang dùng: Yêu cầu chuyển giao dịch sang danh mục khác.</w:t>
            </w:r>
          </w:p>
        </w:tc>
      </w:tr>
    </w:tbl>
    <w:p w14:paraId="28169E82">
      <w:pPr>
        <w:pStyle w:val="2"/>
        <w:bidi w:val="0"/>
        <w:rPr>
          <w:rFonts w:hint="default"/>
        </w:rPr>
      </w:pPr>
      <w:r>
        <w:rPr>
          <w:rFonts w:hint="default"/>
        </w:rPr>
        <w:t>UC19 – Tạo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94F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30CBD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6A82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UC19</w:t>
            </w:r>
          </w:p>
        </w:tc>
      </w:tr>
      <w:tr w14:paraId="2A7AC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97445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6145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quỹ</w:t>
            </w:r>
          </w:p>
        </w:tc>
      </w:tr>
      <w:tr w14:paraId="1C992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684CD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77BB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40E11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8F3E3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F990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Tạo quỹ</w:t>
            </w:r>
          </w:p>
        </w:tc>
      </w:tr>
      <w:tr w14:paraId="252FA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D7EDF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276C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3B87F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18079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DC3E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4AEAC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B428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5A190A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B1BB4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Nhập tên mục tiêu (Mua xe, tiết kiệm...).</w:t>
            </w:r>
          </w:p>
          <w:p w14:paraId="7CF49DD3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Nhập số tiền mục tiêu và ngày dự kiến.</w:t>
            </w:r>
          </w:p>
          <w:p w14:paraId="27C7D2F9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khởi tạo quỹ.</w:t>
            </w:r>
          </w:p>
        </w:tc>
      </w:tr>
      <w:tr w14:paraId="1825E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1CAD5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815B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Ngày kết thúc nhỏ hơn ngày hiện tại: Báo lỗi thời gian.</w:t>
            </w:r>
          </w:p>
        </w:tc>
      </w:tr>
    </w:tbl>
    <w:p w14:paraId="53A7CE38">
      <w:pPr>
        <w:pStyle w:val="2"/>
        <w:bidi w:val="0"/>
        <w:rPr>
          <w:rFonts w:hint="default"/>
        </w:rPr>
      </w:pPr>
      <w:r>
        <w:rPr>
          <w:rFonts w:hint="default"/>
        </w:rPr>
        <w:t>UC20 – Cập nhật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E9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581F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3F48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UC20</w:t>
            </w:r>
          </w:p>
        </w:tc>
      </w:tr>
      <w:tr w14:paraId="0708E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3ABA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C1CC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quỹ</w:t>
            </w:r>
          </w:p>
        </w:tc>
      </w:tr>
      <w:tr w14:paraId="57139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13844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BBA0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546FD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C434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DDE2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Sửa quỹ</w:t>
            </w:r>
          </w:p>
        </w:tc>
      </w:tr>
      <w:tr w14:paraId="3D792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43CC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A054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73EF6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9A06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DD86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4D9E7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6532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6C916B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33FC7F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quỹ cần điều chỉnh.</w:t>
            </w:r>
          </w:p>
          <w:p w14:paraId="1EE134B3">
            <w:pPr>
              <w:pStyle w:val="34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Thay đổi tên quỹ hoặc mục tiêu số tiền.</w:t>
            </w:r>
          </w:p>
          <w:p w14:paraId="11949F02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cập nhật thông tin quỹ.</w:t>
            </w:r>
          </w:p>
        </w:tc>
      </w:tr>
      <w:tr w14:paraId="0173A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707B4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D13B8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Mục tiêu số tiền mới nhỏ hơn số tiền hiện có: Hệ thống báo lỗi.</w:t>
            </w:r>
          </w:p>
        </w:tc>
      </w:tr>
    </w:tbl>
    <w:p w14:paraId="79312BC5">
      <w:pPr>
        <w:pStyle w:val="2"/>
        <w:bidi w:val="0"/>
        <w:rPr>
          <w:rFonts w:hint="default"/>
        </w:rPr>
      </w:pPr>
      <w:r>
        <w:rPr>
          <w:rFonts w:hint="default"/>
        </w:rPr>
        <w:t>UC21 – Xóa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1BC92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71A6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4A6EE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UC21</w:t>
            </w:r>
          </w:p>
        </w:tc>
      </w:tr>
      <w:tr w14:paraId="27E8F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EE82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3A04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quỹ</w:t>
            </w:r>
          </w:p>
        </w:tc>
      </w:tr>
      <w:tr w14:paraId="07C64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B1DF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AB14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01F83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86C0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A133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Xóa quỹ</w:t>
            </w:r>
          </w:p>
        </w:tc>
      </w:tr>
      <w:tr w14:paraId="7A81C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357B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86D8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1D7D3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2A5E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018C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5246D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4C66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2221E2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6FA09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quỹ cần xóa.</w:t>
            </w:r>
          </w:p>
          <w:p w14:paraId="6C6F0E1A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hỏi người dùng muốn hoàn tiền về ví hay xóa vĩnh viễn.</w:t>
            </w:r>
          </w:p>
          <w:p w14:paraId="6F3FFA1F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Thực hiện xóa dữ liệu.</w:t>
            </w:r>
          </w:p>
        </w:tc>
      </w:tr>
      <w:tr w14:paraId="34E2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F518E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B4F92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Quỹ đang có tiền: Cảnh báo người dùng cần xử lý số dư trước khi xóa.</w:t>
            </w:r>
          </w:p>
        </w:tc>
      </w:tr>
    </w:tbl>
    <w:p w14:paraId="5D577237">
      <w:pPr>
        <w:pStyle w:val="2"/>
        <w:bidi w:val="0"/>
        <w:rPr>
          <w:rFonts w:hint="default"/>
        </w:rPr>
      </w:pPr>
      <w:r>
        <w:rPr>
          <w:rFonts w:hint="default"/>
        </w:rPr>
        <w:t>UC22 – Phân bổ tiền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F94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A2B9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C242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UC22</w:t>
            </w:r>
          </w:p>
        </w:tc>
      </w:tr>
      <w:tr w14:paraId="301F7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6C73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EE20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bổ tiền</w:t>
            </w:r>
          </w:p>
        </w:tc>
      </w:tr>
      <w:tr w14:paraId="2916A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B5AF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A5E0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33C69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9965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A735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Chuyển vào quỹ</w:t>
            </w:r>
          </w:p>
        </w:tc>
      </w:tr>
      <w:tr w14:paraId="0E1F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E53E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62D5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5B452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A9752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14D7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7FEA3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93DD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49CAAD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5385A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"Gửi tiền vào quỹ".</w:t>
            </w:r>
          </w:p>
          <w:p w14:paraId="53057E7E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Chọn ví nguồn và số tiền.</w:t>
            </w:r>
          </w:p>
          <w:p w14:paraId="724213C3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Hệ thống cập nhật tiến độ quỹ.</w:t>
            </w:r>
          </w:p>
        </w:tc>
      </w:tr>
      <w:tr w14:paraId="1A564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6B65C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380D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Ví nguồn không đủ tiền: Yêu cầu nạp thêm hoặc chọn ví khác.</w:t>
            </w:r>
          </w:p>
        </w:tc>
      </w:tr>
    </w:tbl>
    <w:p w14:paraId="7032563E">
      <w:pPr>
        <w:pStyle w:val="2"/>
        <w:bidi w:val="0"/>
        <w:rPr>
          <w:rFonts w:hint="default"/>
        </w:rPr>
      </w:pPr>
      <w:r>
        <w:rPr>
          <w:rFonts w:hint="default"/>
        </w:rPr>
        <w:t>UC23 – Theo dõi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6DE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98D4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1023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UC23</w:t>
            </w:r>
          </w:p>
        </w:tc>
      </w:tr>
      <w:tr w14:paraId="4D95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7961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2BAC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Theo dõi quỹ</w:t>
            </w:r>
          </w:p>
        </w:tc>
      </w:tr>
      <w:tr w14:paraId="0289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03AE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CD59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405BD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3FBF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DD89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Progress</w:t>
            </w:r>
          </w:p>
        </w:tc>
      </w:tr>
      <w:tr w14:paraId="040E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F4EA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C4B1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4934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1B86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F3B5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1BC54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4F6C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5B4CC4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3398F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vào chi tiết một quỹ.</w:t>
            </w:r>
          </w:p>
          <w:p w14:paraId="209ADF77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truy xuất dữ liệu tiền đã nạp và mục tiêu.</w:t>
            </w:r>
          </w:p>
          <w:p w14:paraId="4ED24139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Hiển thị % hoàn thành và thời gian dự kiến còn lại.</w:t>
            </w:r>
          </w:p>
        </w:tc>
      </w:tr>
      <w:tr w14:paraId="27026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BC9E2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3726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Chưa nạp tiền: Hiển thị trạng thái "0%" và lời nhắc bắt đầu tiết kiệm.</w:t>
            </w:r>
          </w:p>
        </w:tc>
      </w:tr>
    </w:tbl>
    <w:p w14:paraId="23CED448">
      <w:pPr>
        <w:pStyle w:val="2"/>
        <w:bidi w:val="0"/>
        <w:rPr>
          <w:rFonts w:hint="default"/>
        </w:rPr>
      </w:pPr>
      <w:r>
        <w:rPr>
          <w:rFonts w:hint="default"/>
        </w:rPr>
        <w:t>UC24 – Cập nhật cá nhân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007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6F6E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22B3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UC24</w:t>
            </w:r>
          </w:p>
        </w:tc>
      </w:tr>
      <w:tr w14:paraId="00F39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D16F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24C77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cá nhân</w:t>
            </w:r>
          </w:p>
        </w:tc>
      </w:tr>
      <w:tr w14:paraId="7FE7D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F34D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E86C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3B8B8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C1CA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2F87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Profile</w:t>
            </w:r>
          </w:p>
        </w:tc>
      </w:tr>
      <w:tr w14:paraId="5E2E2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4E1A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6D9C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31788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FAA7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B8DC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76703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A2EF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00043B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B2762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thay đổi Ảnh đại diện, Tên hiển thị hoặc Email.</w:t>
            </w:r>
          </w:p>
          <w:p w14:paraId="15B8E045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kiểm tra định dạng và lưu thông tin.</w:t>
            </w:r>
          </w:p>
          <w:p w14:paraId="76C1CB6E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Cập nhật giao diện người dùng theo thông tin mới.</w:t>
            </w:r>
          </w:p>
        </w:tc>
      </w:tr>
      <w:tr w14:paraId="6C1C5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F6474B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EE19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- Email sai định dạng: Hệ thống yêu cầu nhập đúng định dạng </w:t>
            </w:r>
            <w:r>
              <w:rPr>
                <w:rStyle w:val="20"/>
                <w:rFonts w:hint="default" w:ascii="Times New Roman" w:hAnsi="Times New Roman" w:eastAsia="SimSun" w:cs="Times New Roman"/>
                <w:sz w:val="26"/>
                <w:szCs w:val="26"/>
              </w:rPr>
              <w:t>@gmail.com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.</w:t>
            </w:r>
          </w:p>
        </w:tc>
      </w:tr>
    </w:tbl>
    <w:p w14:paraId="397F89DA">
      <w:pPr>
        <w:pStyle w:val="2"/>
        <w:bidi w:val="0"/>
        <w:rPr>
          <w:rFonts w:hint="default"/>
        </w:rPr>
      </w:pPr>
      <w:r>
        <w:rPr>
          <w:rFonts w:hint="default"/>
        </w:rPr>
        <w:t>UC25 – Đổi mật khẩu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BAB5C1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237B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0B33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UC25</w:t>
            </w:r>
          </w:p>
        </w:tc>
      </w:tr>
      <w:tr w14:paraId="2985B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9F6A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E658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Đổi mật khẩu</w:t>
            </w:r>
          </w:p>
        </w:tc>
      </w:tr>
      <w:tr w14:paraId="1E526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D1EB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6C57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474D0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30A4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6755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Change pass</w:t>
            </w:r>
          </w:p>
        </w:tc>
      </w:tr>
      <w:tr w14:paraId="45F55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B2B1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1D3C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65181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1B26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289E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258E8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exact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B433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2EE848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9001C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Nhập mật khẩu cũ.</w:t>
            </w:r>
          </w:p>
          <w:p w14:paraId="0E8C442B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Nhập mật khẩu mới (2 lần).</w:t>
            </w:r>
          </w:p>
          <w:p w14:paraId="7F5219BA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3. Hệ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hống kiểm tra và cập nhật.</w:t>
            </w:r>
          </w:p>
        </w:tc>
      </w:tr>
      <w:tr w14:paraId="5B3B3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37A25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7133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Mật khẩu cũ không khớp: Báo lỗi xác thực.</w:t>
            </w:r>
          </w:p>
        </w:tc>
      </w:tr>
    </w:tbl>
    <w:p w14:paraId="7EDB0475">
      <w:pPr>
        <w:pStyle w:val="2"/>
        <w:bidi w:val="0"/>
        <w:rPr>
          <w:rFonts w:hint="default"/>
        </w:rPr>
      </w:pPr>
      <w:r>
        <w:rPr>
          <w:rFonts w:hint="default"/>
        </w:rPr>
        <w:t>UC26 – Đăng xuất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7C7C92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EC43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6F89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UC26</w:t>
            </w:r>
          </w:p>
        </w:tc>
      </w:tr>
      <w:tr w14:paraId="1818A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2C36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672B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Đăng xuất</w:t>
            </w:r>
          </w:p>
        </w:tc>
      </w:tr>
      <w:tr w14:paraId="12E47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BB6A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7924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129F1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98C3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D883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Logout</w:t>
            </w:r>
          </w:p>
        </w:tc>
      </w:tr>
      <w:tr w14:paraId="10D18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0299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BDFA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72713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8E77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E5046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5EAB3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D00D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0F1259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5224C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Chọn "Đăng xuất".</w:t>
            </w:r>
          </w:p>
          <w:p w14:paraId="07501FB3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xóa phiên làm việc (session).</w:t>
            </w:r>
          </w:p>
          <w:p w14:paraId="33FF3931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3. Quay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v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ề màn hình đăng nhập.</w:t>
            </w:r>
          </w:p>
        </w:tc>
      </w:tr>
      <w:tr w14:paraId="0EE4E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39DC3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44E4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Người dùng hủy lệnh: Ở lại màn hình hiện tại.</w:t>
            </w:r>
          </w:p>
        </w:tc>
      </w:tr>
    </w:tbl>
    <w:p w14:paraId="089887C1">
      <w:pPr>
        <w:pStyle w:val="2"/>
        <w:bidi w:val="0"/>
        <w:rPr>
          <w:rFonts w:hint="default"/>
        </w:rPr>
      </w:pPr>
      <w:r>
        <w:rPr>
          <w:rFonts w:hint="default"/>
        </w:rPr>
        <w:t>UC27 – Đổi giao diện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253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3E40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CBA3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UC27</w:t>
            </w:r>
          </w:p>
        </w:tc>
      </w:tr>
      <w:tr w14:paraId="2BBCF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458F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70D9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Đổi giao diện</w:t>
            </w:r>
          </w:p>
        </w:tc>
      </w:tr>
      <w:tr w14:paraId="5BF3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98DD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1F93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5C234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DD6C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CFC7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Theme</w:t>
            </w:r>
          </w:p>
        </w:tc>
      </w:tr>
      <w:tr w14:paraId="56DCC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6987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6EB9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433CD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E330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03A5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4F766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F579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34CD05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4822BB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giữa chế độ Sáng (Light) hoặc Tối (Dark).</w:t>
            </w:r>
          </w:p>
          <w:p w14:paraId="1EEEBA5E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thay đổi CSS/Theme ngay lập tức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6517C09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Lưu cấu hình vào tài khoản người dùng.</w:t>
            </w:r>
          </w:p>
        </w:tc>
      </w:tr>
      <w:tr w14:paraId="36B0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BB78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0908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Không có luồng phụ đặc biệt</w:t>
            </w:r>
          </w:p>
        </w:tc>
      </w:tr>
    </w:tbl>
    <w:p w14:paraId="5736DD9F">
      <w:pPr>
        <w:pStyle w:val="2"/>
        <w:bidi w:val="0"/>
        <w:rPr>
          <w:rFonts w:hint="default"/>
        </w:rPr>
      </w:pPr>
      <w:r>
        <w:rPr>
          <w:rFonts w:hint="default"/>
        </w:rPr>
        <w:t>UC28 – Tổng thu chi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7873B6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7F59D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630A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UC28</w:t>
            </w:r>
          </w:p>
        </w:tc>
      </w:tr>
      <w:tr w14:paraId="2017A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734F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2F7C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thu chi</w:t>
            </w:r>
          </w:p>
        </w:tc>
      </w:tr>
      <w:tr w14:paraId="55648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C996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593E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35DA0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8DF9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067F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Summary</w:t>
            </w:r>
          </w:p>
        </w:tc>
      </w:tr>
      <w:tr w14:paraId="35F74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5EA33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F244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6806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8028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726C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16892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AE85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7678EE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2CC10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khoảng thời gian (tháng/năm).</w:t>
            </w:r>
          </w:p>
          <w:p w14:paraId="7CA29B74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tính tổng các giao dịch Thu và tổng giao dịch Chi.</w:t>
            </w:r>
          </w:p>
          <w:p w14:paraId="0CD5F1CC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Hiển thị con số chênh lệch (Thặng dư/Thâm hụt).</w:t>
            </w:r>
          </w:p>
        </w:tc>
      </w:tr>
      <w:tr w14:paraId="7319D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0F175B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88DF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Không có giao dịch: Hiển thị tất cả các giá trị bằng 0.</w:t>
            </w:r>
          </w:p>
        </w:tc>
      </w:tr>
    </w:tbl>
    <w:p w14:paraId="5B29027D">
      <w:pPr>
        <w:pStyle w:val="2"/>
        <w:bidi w:val="0"/>
        <w:rPr>
          <w:rFonts w:hint="default"/>
        </w:rPr>
      </w:pPr>
      <w:r>
        <w:rPr>
          <w:rFonts w:hint="default"/>
        </w:rPr>
        <w:t>UC29 – Biểu đồ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532985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1435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3E7FE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UC29</w:t>
            </w:r>
          </w:p>
        </w:tc>
      </w:tr>
      <w:tr w14:paraId="59E12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55D7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2454F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Biểu đồ</w:t>
            </w:r>
          </w:p>
        </w:tc>
      </w:tr>
      <w:tr w14:paraId="4525F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A357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878B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65A4D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3CC01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F3D3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Chart</w:t>
            </w:r>
          </w:p>
        </w:tc>
      </w:tr>
      <w:tr w14:paraId="7AE2C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6160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5AE67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514E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A33A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8F6B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4B55A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E007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426E59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948A83">
            <w:pPr>
              <w:pStyle w:val="34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Chọn loại biểu đồ (Tròn/Cột).</w:t>
            </w:r>
          </w:p>
          <w:p w14:paraId="3D6C5245">
            <w:pPr>
              <w:pStyle w:val="3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tổng hợp dữ liệu chi tiêu.</w:t>
            </w:r>
          </w:p>
          <w:p w14:paraId="7CA92B19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Hiển thị trực quan theo tỷ lệ %.</w:t>
            </w:r>
          </w:p>
        </w:tc>
      </w:tr>
      <w:tr w14:paraId="5EA59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03380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C4A1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Dữ liệu quá ít: Hiển thị thông báo cần thêm giao dịch để vẽ biểu đồ.</w:t>
            </w:r>
          </w:p>
        </w:tc>
      </w:tr>
    </w:tbl>
    <w:p w14:paraId="2787D7BE">
      <w:pPr>
        <w:pStyle w:val="2"/>
        <w:bidi w:val="0"/>
        <w:rPr>
          <w:rFonts w:hint="default"/>
        </w:rPr>
      </w:pPr>
      <w:bookmarkStart w:id="0" w:name="_GoBack"/>
      <w:r>
        <w:rPr>
          <w:rFonts w:hint="default"/>
        </w:rPr>
        <w:t>UC30 – Báo cáo</w:t>
      </w:r>
    </w:p>
    <w:bookmarkEnd w:id="0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9C4BF3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6176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5672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UC30</w:t>
            </w:r>
          </w:p>
        </w:tc>
      </w:tr>
      <w:tr w14:paraId="348DF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19BF6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17204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Báo cáo</w:t>
            </w:r>
          </w:p>
        </w:tc>
      </w:tr>
      <w:tr w14:paraId="5DD15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0C317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FE108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14:paraId="740C5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B8A65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55DB9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Report</w:t>
            </w:r>
          </w:p>
        </w:tc>
      </w:tr>
      <w:tr w14:paraId="77718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9907C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0812A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đăng nhập (trừ UC01, UC02, UC03)</w:t>
            </w:r>
          </w:p>
        </w:tc>
      </w:tr>
      <w:tr w14:paraId="2952A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E86A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5E392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Dữ liệu được cập nhật trong hệ thống</w:t>
            </w:r>
          </w:p>
        </w:tc>
      </w:tr>
      <w:tr w14:paraId="76372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2D4A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sự kiện chính</w:t>
            </w:r>
          </w:p>
          <w:p w14:paraId="3FFF66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B97D2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 Người dùng chọn mốc thời gian (Tuần/Tháng/Năm).</w:t>
            </w:r>
          </w:p>
          <w:p w14:paraId="4CC91BF5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 Hệ thống xuất danh sách hoặc bảng tóm tắt chi tiêu.</w:t>
            </w:r>
          </w:p>
          <w:p w14:paraId="7C7171D5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 Người dùng có thể tùy chọn xuất file (PDF/Excel) nếu có.</w:t>
            </w:r>
          </w:p>
        </w:tc>
      </w:tr>
      <w:tr w14:paraId="1AFA2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DA21F0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Luồng phụ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1FEA6">
            <w:pPr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- Khoảng thời gian không hợp lệ: Yêu cầu chọn lại ngày bắt đầu và kết thúc.</w:t>
            </w:r>
          </w:p>
        </w:tc>
      </w:tr>
    </w:tbl>
    <w:p w14:paraId="3D246791">
      <w:pPr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81157"/>
    <w:multiLevelType w:val="singleLevel"/>
    <w:tmpl w:val="9278115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590AB275"/>
    <w:multiLevelType w:val="singleLevel"/>
    <w:tmpl w:val="590AB275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F17255"/>
    <w:rsid w:val="42226885"/>
    <w:rsid w:val="5FB54A6F"/>
    <w:rsid w:val="78AC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i/>
      <w:color w:val="376092" w:themeColor="accent1" w:themeShade="BF"/>
      <w:sz w:val="40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b/>
      <w:bCs/>
      <w:i/>
      <w:color w:val="376092" w:themeColor="accent1" w:themeShade="BF"/>
      <w:sz w:val="40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741</Words>
  <Characters>2713</Characters>
  <Lines>0</Lines>
  <Paragraphs>0</Paragraphs>
  <TotalTime>15</TotalTime>
  <ScaleCrop>false</ScaleCrop>
  <LinksUpToDate>false</LinksUpToDate>
  <CharactersWithSpaces>3222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Hiếu Hoàng</cp:lastModifiedBy>
  <dcterms:modified xsi:type="dcterms:W3CDTF">2026-04-14T03:02:23Z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eyJoZGlkIjoiZjMyMTA1MDFlZTVhNzQ3MWY4ZTQwYWY2NTRlMWQwM2IiLCJ1c2VySWQiOiI4ODEzNjkxNzQ2MDk0In0=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0C43B423EAEA4FDFA29445B7BA3C9957_12</vt:lpwstr>
  </property>
</Properties>
</file>